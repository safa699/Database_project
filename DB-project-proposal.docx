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78" w:rsidRPr="00650320" w:rsidRDefault="00EF582B" w:rsidP="00EF582B">
      <w:pPr>
        <w:jc w:val="center"/>
        <w:rPr>
          <w:rFonts w:ascii="Times New Roman" w:hAnsi="Times New Roman" w:cs="Times New Roman"/>
          <w:b/>
          <w:color w:val="002060"/>
          <w:sz w:val="40"/>
          <w:szCs w:val="40"/>
        </w:rPr>
      </w:pPr>
      <w:r w:rsidRPr="00650320">
        <w:rPr>
          <w:rFonts w:ascii="Times New Roman" w:hAnsi="Times New Roman" w:cs="Times New Roman"/>
          <w:b/>
          <w:color w:val="002060"/>
          <w:sz w:val="40"/>
          <w:szCs w:val="40"/>
        </w:rPr>
        <w:t>PROJECT REPORT</w:t>
      </w:r>
    </w:p>
    <w:p w:rsidR="00956978" w:rsidRPr="00650320" w:rsidRDefault="00EF582B" w:rsidP="00EF582B">
      <w:pPr>
        <w:jc w:val="center"/>
        <w:rPr>
          <w:rFonts w:ascii="Times New Roman" w:hAnsi="Times New Roman" w:cs="Times New Roman"/>
          <w:b/>
          <w:color w:val="002060"/>
          <w:sz w:val="40"/>
          <w:szCs w:val="40"/>
        </w:rPr>
      </w:pPr>
      <w:proofErr w:type="gramStart"/>
      <w:r w:rsidRPr="00650320">
        <w:rPr>
          <w:rFonts w:ascii="Times New Roman" w:hAnsi="Times New Roman" w:cs="Times New Roman"/>
          <w:b/>
          <w:color w:val="002060"/>
          <w:sz w:val="40"/>
          <w:szCs w:val="40"/>
        </w:rPr>
        <w:t>on</w:t>
      </w:r>
      <w:proofErr w:type="gramEnd"/>
    </w:p>
    <w:p w:rsidR="00956978" w:rsidRPr="00650320" w:rsidRDefault="00956978" w:rsidP="00EF582B">
      <w:pPr>
        <w:jc w:val="center"/>
        <w:rPr>
          <w:rFonts w:ascii="Times New Roman" w:hAnsi="Times New Roman" w:cs="Times New Roman"/>
          <w:b/>
          <w:color w:val="002060"/>
          <w:sz w:val="40"/>
          <w:szCs w:val="40"/>
        </w:rPr>
      </w:pPr>
      <w:r w:rsidRPr="00650320">
        <w:rPr>
          <w:rFonts w:ascii="Times New Roman" w:hAnsi="Times New Roman" w:cs="Times New Roman"/>
          <w:b/>
          <w:color w:val="002060"/>
          <w:sz w:val="40"/>
          <w:szCs w:val="40"/>
        </w:rPr>
        <w:t>Restaurant Management System</w:t>
      </w:r>
    </w:p>
    <w:p w:rsidR="00EF582B" w:rsidRPr="00650320" w:rsidRDefault="00EF582B" w:rsidP="00EF582B">
      <w:pPr>
        <w:pStyle w:val="Title"/>
        <w:jc w:val="center"/>
        <w:rPr>
          <w:rFonts w:ascii="Times New Roman" w:hAnsi="Times New Roman" w:cs="Times New Roman"/>
          <w:color w:val="002060"/>
          <w:sz w:val="40"/>
          <w:szCs w:val="40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b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b/>
          <w:color w:val="002060"/>
          <w:sz w:val="32"/>
          <w:szCs w:val="32"/>
        </w:rPr>
        <w:t>Submitted To: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color w:val="002060"/>
          <w:sz w:val="32"/>
          <w:szCs w:val="32"/>
        </w:rPr>
        <w:t xml:space="preserve">         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2060"/>
          <w:sz w:val="32"/>
          <w:szCs w:val="32"/>
        </w:rPr>
        <w:t xml:space="preserve">          </w:t>
      </w: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Sir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Hussain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Gillani</w:t>
      </w:r>
      <w:proofErr w:type="spellEnd"/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Department of Computer Science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b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b/>
          <w:color w:val="002060"/>
          <w:sz w:val="32"/>
          <w:szCs w:val="32"/>
        </w:rPr>
        <w:t>Submitted By: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632423" w:themeColor="accent2" w:themeShade="80"/>
          <w:sz w:val="32"/>
          <w:szCs w:val="32"/>
        </w:rPr>
      </w:pP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Safa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Waseem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(Roll No.242201054)          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Misbah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Saeed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(Roll No. 242201059)</w:t>
      </w:r>
    </w:p>
    <w:p w:rsidR="00EF582B" w:rsidRPr="00650320" w:rsidRDefault="00EF582B" w:rsidP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Sania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Shabbir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(Roll No.242201055)</w:t>
      </w:r>
    </w:p>
    <w:p w:rsidR="00171232" w:rsidRPr="00650320" w:rsidRDefault="00EF582B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Fiza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Jabbir</w:t>
      </w:r>
      <w:proofErr w:type="spell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     (Roll No.242201091)</w:t>
      </w:r>
    </w:p>
    <w:p w:rsidR="00650320" w:rsidRDefault="00650320" w:rsidP="00650320">
      <w:pPr>
        <w:pStyle w:val="Title"/>
        <w:rPr>
          <w:color w:val="000000" w:themeColor="text1"/>
          <w:sz w:val="32"/>
          <w:szCs w:val="32"/>
        </w:rPr>
      </w:pPr>
      <w:r w:rsidRPr="00EF582B">
        <w:rPr>
          <w:color w:val="000000" w:themeColor="text1"/>
          <w:sz w:val="32"/>
          <w:szCs w:val="32"/>
        </w:rPr>
        <w:t xml:space="preserve">         </w:t>
      </w:r>
    </w:p>
    <w:p w:rsidR="00650320" w:rsidRPr="00650320" w:rsidRDefault="00650320" w:rsidP="00650320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</w:t>
      </w:r>
      <w:r w:rsidRPr="00EF582B">
        <w:rPr>
          <w:color w:val="000000" w:themeColor="text1"/>
          <w:sz w:val="32"/>
          <w:szCs w:val="32"/>
        </w:rPr>
        <w:t xml:space="preserve"> </w:t>
      </w: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Course: Database Management Systems (DBMS)</w:t>
      </w:r>
    </w:p>
    <w:p w:rsidR="00650320" w:rsidRPr="00650320" w:rsidRDefault="00650320" w:rsidP="00650320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Semester</w:t>
      </w:r>
      <w:proofErr w:type="gramStart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>:2nd</w:t>
      </w:r>
      <w:proofErr w:type="gramEnd"/>
      <w:r w:rsidRPr="0065032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Semester - BSCS</w:t>
      </w:r>
    </w:p>
    <w:p w:rsidR="00650320" w:rsidRPr="00650320" w:rsidRDefault="00650320" w:rsidP="00650320">
      <w:pPr>
        <w:pStyle w:val="Titl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171232" w:rsidRPr="00650320" w:rsidRDefault="00171232">
      <w:pPr>
        <w:pStyle w:val="Title"/>
        <w:rPr>
          <w:color w:val="000000" w:themeColor="text1"/>
          <w:sz w:val="32"/>
          <w:szCs w:val="32"/>
        </w:rPr>
      </w:pPr>
    </w:p>
    <w:p w:rsidR="00171232" w:rsidRDefault="00171232">
      <w:pPr>
        <w:pStyle w:val="Title"/>
        <w:rPr>
          <w:color w:val="632423" w:themeColor="accent2" w:themeShade="80"/>
        </w:rPr>
      </w:pPr>
    </w:p>
    <w:p w:rsidR="00171232" w:rsidRDefault="00171232">
      <w:pPr>
        <w:pStyle w:val="Title"/>
        <w:rPr>
          <w:color w:val="632423" w:themeColor="accent2" w:themeShade="80"/>
        </w:rPr>
      </w:pPr>
    </w:p>
    <w:p w:rsidR="00171232" w:rsidRDefault="00171232">
      <w:pPr>
        <w:pStyle w:val="Title"/>
        <w:rPr>
          <w:color w:val="632423" w:themeColor="accent2" w:themeShade="80"/>
        </w:rPr>
      </w:pPr>
    </w:p>
    <w:p w:rsidR="00171232" w:rsidRDefault="00171232">
      <w:pPr>
        <w:pStyle w:val="Title"/>
        <w:rPr>
          <w:color w:val="632423" w:themeColor="accent2" w:themeShade="80"/>
        </w:rPr>
      </w:pPr>
    </w:p>
    <w:p w:rsidR="00171232" w:rsidRDefault="00171232">
      <w:pPr>
        <w:pStyle w:val="Title"/>
        <w:rPr>
          <w:color w:val="632423" w:themeColor="accent2" w:themeShade="80"/>
        </w:rPr>
      </w:pPr>
    </w:p>
    <w:p w:rsidR="00650320" w:rsidRDefault="00650320" w:rsidP="00650320">
      <w:pPr>
        <w:pStyle w:val="Title"/>
        <w:tabs>
          <w:tab w:val="left" w:pos="5105"/>
        </w:tabs>
        <w:rPr>
          <w:color w:val="632423" w:themeColor="accent2" w:themeShade="80"/>
        </w:rPr>
      </w:pPr>
    </w:p>
    <w:p w:rsidR="00CD42EF" w:rsidRPr="00650320" w:rsidRDefault="00CD42EF" w:rsidP="00650320">
      <w:pPr>
        <w:pStyle w:val="Title"/>
        <w:tabs>
          <w:tab w:val="left" w:pos="5105"/>
        </w:tabs>
        <w:jc w:val="center"/>
        <w:rPr>
          <w:rFonts w:ascii="Times New Roman" w:hAnsi="Times New Roman" w:cs="Times New Roman"/>
          <w:b/>
          <w:color w:val="002060"/>
          <w:sz w:val="44"/>
          <w:szCs w:val="44"/>
        </w:rPr>
      </w:pPr>
      <w:r w:rsidRPr="00650320">
        <w:rPr>
          <w:rFonts w:ascii="Times New Roman" w:hAnsi="Times New Roman" w:cs="Times New Roman"/>
          <w:b/>
          <w:color w:val="002060"/>
          <w:sz w:val="44"/>
          <w:szCs w:val="44"/>
        </w:rPr>
        <w:t>Restaurant Management System</w:t>
      </w:r>
    </w:p>
    <w:p w:rsidR="00BC10F7" w:rsidRPr="00650320" w:rsidRDefault="0069556C">
      <w:pPr>
        <w:pStyle w:val="Heading1"/>
        <w:rPr>
          <w:rFonts w:ascii="Times New Roman" w:hAnsi="Times New Roman" w:cs="Times New Roman"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color w:val="002060"/>
          <w:sz w:val="32"/>
          <w:szCs w:val="32"/>
        </w:rPr>
        <w:t>1. Introduction</w:t>
      </w:r>
    </w:p>
    <w:p w:rsidR="00BC10F7" w:rsidRPr="00650320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650320">
        <w:rPr>
          <w:rFonts w:ascii="Times New Roman" w:hAnsi="Times New Roman" w:cs="Times New Roman"/>
          <w:color w:val="002060"/>
          <w:sz w:val="28"/>
          <w:szCs w:val="28"/>
        </w:rPr>
        <w:t>Purpose</w:t>
      </w:r>
    </w:p>
    <w:p w:rsidR="00BC10F7" w:rsidRPr="00650320" w:rsidRDefault="0069556C">
      <w:p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The purpose of this project is to design and develop a Restaurant Management System that streamlines day-to-day restaurant operations such as customer management, order placement, billing, reservations, and employee management. The system aims to reduce manual work and improve efficiency and accuracy.</w:t>
      </w:r>
    </w:p>
    <w:p w:rsidR="00BC10F7" w:rsidRPr="00650320" w:rsidRDefault="00BC10F7">
      <w:pPr>
        <w:rPr>
          <w:rFonts w:ascii="Times New Roman" w:hAnsi="Times New Roman" w:cs="Times New Roman"/>
          <w:color w:val="002060"/>
          <w:sz w:val="24"/>
          <w:szCs w:val="24"/>
        </w:rPr>
      </w:pPr>
    </w:p>
    <w:p w:rsidR="00BC10F7" w:rsidRPr="00650320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650320">
        <w:rPr>
          <w:rFonts w:ascii="Times New Roman" w:hAnsi="Times New Roman" w:cs="Times New Roman"/>
          <w:color w:val="002060"/>
          <w:sz w:val="28"/>
          <w:szCs w:val="28"/>
        </w:rPr>
        <w:t>Project Scope</w:t>
      </w:r>
    </w:p>
    <w:p w:rsidR="00BC10F7" w:rsidRPr="00650320" w:rsidRDefault="0069556C">
      <w:p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The system will manage customer details, menu items, table reservations, order processing, bill generation, and employee records. The scope is limited to in-house restaurant operations and does not include food delivery services.</w:t>
      </w:r>
    </w:p>
    <w:p w:rsidR="00BC10F7" w:rsidRPr="00650320" w:rsidRDefault="0069556C">
      <w:pPr>
        <w:pStyle w:val="Heading1"/>
        <w:rPr>
          <w:rFonts w:ascii="Times New Roman" w:hAnsi="Times New Roman" w:cs="Times New Roman"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color w:val="002060"/>
          <w:sz w:val="32"/>
          <w:szCs w:val="32"/>
        </w:rPr>
        <w:t>2. Overall Product Description</w:t>
      </w:r>
    </w:p>
    <w:p w:rsidR="00BC10F7" w:rsidRPr="00650320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650320">
        <w:rPr>
          <w:rFonts w:ascii="Times New Roman" w:hAnsi="Times New Roman" w:cs="Times New Roman"/>
          <w:color w:val="002060"/>
          <w:sz w:val="28"/>
          <w:szCs w:val="28"/>
        </w:rPr>
        <w:t>Functions</w:t>
      </w:r>
    </w:p>
    <w:p w:rsidR="00BC10F7" w:rsidRPr="00650320" w:rsidRDefault="00BC10F7">
      <w:pPr>
        <w:rPr>
          <w:rFonts w:ascii="Times New Roman" w:hAnsi="Times New Roman" w:cs="Times New Roman"/>
        </w:rPr>
      </w:pP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Maintain customer records.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Display menu items with prices.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Take and manage customer orders.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Generate itemized bills automatically.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Reserve tables for customers.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Manage employee data including roles and salaries.</w:t>
      </w:r>
    </w:p>
    <w:p w:rsidR="00BC10F7" w:rsidRPr="00650320" w:rsidRDefault="00BC10F7">
      <w:pPr>
        <w:rPr>
          <w:rFonts w:ascii="Times New Roman" w:hAnsi="Times New Roman" w:cs="Times New Roman"/>
          <w:sz w:val="28"/>
          <w:szCs w:val="28"/>
        </w:rPr>
      </w:pPr>
    </w:p>
    <w:p w:rsidR="00BC10F7" w:rsidRPr="00650320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650320">
        <w:rPr>
          <w:rFonts w:ascii="Times New Roman" w:hAnsi="Times New Roman" w:cs="Times New Roman"/>
          <w:color w:val="002060"/>
          <w:sz w:val="28"/>
          <w:szCs w:val="28"/>
        </w:rPr>
        <w:t>Operating Environment</w:t>
      </w:r>
    </w:p>
    <w:p w:rsidR="00BC10F7" w:rsidRPr="00650320" w:rsidRDefault="00BC10F7">
      <w:pPr>
        <w:rPr>
          <w:rFonts w:ascii="Times New Roman" w:hAnsi="Times New Roman" w:cs="Times New Roman"/>
          <w:sz w:val="28"/>
          <w:szCs w:val="28"/>
        </w:rPr>
      </w:pP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Database: Oracle 10g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lastRenderedPageBreak/>
        <w:t>Frontend : Java, PHP, or C#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Operating System: Windows or Linux</w:t>
      </w:r>
    </w:p>
    <w:p w:rsidR="00BC10F7" w:rsidRPr="00650320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320">
        <w:rPr>
          <w:rFonts w:ascii="Times New Roman" w:hAnsi="Times New Roman" w:cs="Times New Roman"/>
          <w:sz w:val="24"/>
          <w:szCs w:val="24"/>
        </w:rPr>
        <w:t>Hardware Requirements: A basic PC with 4 GB RAM and 20 GB disk space</w:t>
      </w:r>
    </w:p>
    <w:p w:rsidR="00BC10F7" w:rsidRPr="00650320" w:rsidRDefault="0069556C">
      <w:pPr>
        <w:pStyle w:val="Heading1"/>
        <w:rPr>
          <w:rFonts w:ascii="Times New Roman" w:hAnsi="Times New Roman" w:cs="Times New Roman"/>
          <w:color w:val="002060"/>
          <w:sz w:val="32"/>
          <w:szCs w:val="32"/>
        </w:rPr>
      </w:pPr>
      <w:r w:rsidRPr="00650320">
        <w:rPr>
          <w:rFonts w:ascii="Times New Roman" w:hAnsi="Times New Roman" w:cs="Times New Roman"/>
          <w:color w:val="002060"/>
          <w:sz w:val="32"/>
          <w:szCs w:val="32"/>
        </w:rPr>
        <w:t>3. Design</w:t>
      </w:r>
    </w:p>
    <w:p w:rsidR="00BC10F7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650320">
        <w:rPr>
          <w:rFonts w:ascii="Times New Roman" w:hAnsi="Times New Roman" w:cs="Times New Roman"/>
          <w:color w:val="002060"/>
          <w:sz w:val="28"/>
          <w:szCs w:val="28"/>
        </w:rPr>
        <w:t>ERDs (Entity-Relationship Diagrams)</w:t>
      </w:r>
    </w:p>
    <w:p w:rsidR="00565C84" w:rsidRDefault="00565C84" w:rsidP="00565C84"/>
    <w:p w:rsidR="00565C84" w:rsidRPr="00565C84" w:rsidRDefault="00565C84" w:rsidP="002168F0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6163294" cy="5189517"/>
            <wp:effectExtent l="0" t="0" r="9525" b="0"/>
            <wp:docPr id="67" name="Picture 67" descr="C:\Users\falcon kahuta\AppData\Local\Packages\5319275A.WhatsAppDesktop_cv1g1gvanyjgm\TempState\FC3CF452D3DA8402BEBB765225CE8C0E\WhatsApp Image 2025-05-31 at 23.01.34_ba3b73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lcon kahuta\AppData\Local\Packages\5319275A.WhatsAppDesktop_cv1g1gvanyjgm\TempState\FC3CF452D3DA8402BEBB765225CE8C0E\WhatsApp Image 2025-05-31 at 23.01.34_ba3b734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94" cy="51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C10F7" w:rsidRPr="00171232" w:rsidRDefault="00BC10F7">
      <w:pPr>
        <w:rPr>
          <w:color w:val="002060"/>
        </w:rPr>
      </w:pPr>
    </w:p>
    <w:p w:rsidR="00BC10F7" w:rsidRDefault="00BC10F7"/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C4597F">
        <w:rPr>
          <w:rFonts w:ascii="Times New Roman" w:hAnsi="Times New Roman" w:cs="Times New Roman"/>
          <w:color w:val="002060"/>
          <w:sz w:val="28"/>
          <w:szCs w:val="28"/>
          <w:u w:val="single"/>
        </w:rPr>
        <w:lastRenderedPageBreak/>
        <w:t>Implementation Constraints</w:t>
      </w:r>
    </w:p>
    <w:p w:rsidR="00BC10F7" w:rsidRPr="00C4597F" w:rsidRDefault="00BC10F7">
      <w:pPr>
        <w:rPr>
          <w:rFonts w:ascii="Times New Roman" w:hAnsi="Times New Roman" w:cs="Times New Roman"/>
        </w:rPr>
      </w:pP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 xml:space="preserve">Each table will have a Primary Key (e.g., </w:t>
      </w:r>
      <w:proofErr w:type="spellStart"/>
      <w:r w:rsidRPr="00C4597F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C45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97F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C4597F">
        <w:rPr>
          <w:rFonts w:ascii="Times New Roman" w:hAnsi="Times New Roman" w:cs="Times New Roman"/>
          <w:sz w:val="24"/>
          <w:szCs w:val="24"/>
        </w:rPr>
        <w:t>).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 xml:space="preserve">Foreign Keys will enforce relationships (e.g., </w:t>
      </w:r>
      <w:proofErr w:type="spellStart"/>
      <w:r w:rsidRPr="00C4597F">
        <w:rPr>
          <w:rFonts w:ascii="Times New Roman" w:hAnsi="Times New Roman" w:cs="Times New Roman"/>
          <w:sz w:val="24"/>
          <w:szCs w:val="24"/>
        </w:rPr>
        <w:t>Order.Customer_ID</w:t>
      </w:r>
      <w:proofErr w:type="spellEnd"/>
      <w:r w:rsidRPr="00C4597F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4597F">
        <w:rPr>
          <w:rFonts w:ascii="Times New Roman" w:hAnsi="Times New Roman" w:cs="Times New Roman"/>
          <w:sz w:val="24"/>
          <w:szCs w:val="24"/>
        </w:rPr>
        <w:t>Customer.Customer_ID</w:t>
      </w:r>
      <w:proofErr w:type="spellEnd"/>
      <w:r w:rsidRPr="00C4597F">
        <w:rPr>
          <w:rFonts w:ascii="Times New Roman" w:hAnsi="Times New Roman" w:cs="Times New Roman"/>
          <w:sz w:val="24"/>
          <w:szCs w:val="24"/>
        </w:rPr>
        <w:t>).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Oracle-compatible data types like NUMBER, VARCHAR2, and DATE will be used</w:t>
      </w:r>
    </w:p>
    <w:p w:rsidR="00BC10F7" w:rsidRPr="00C4597F" w:rsidRDefault="0069556C">
      <w:pPr>
        <w:pStyle w:val="Heading1"/>
        <w:rPr>
          <w:rFonts w:ascii="Times New Roman" w:hAnsi="Times New Roman" w:cs="Times New Roman"/>
          <w:color w:val="002060"/>
          <w:sz w:val="32"/>
          <w:szCs w:val="32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</w:rPr>
        <w:t>4. Requirements</w:t>
      </w: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C4597F">
        <w:rPr>
          <w:rFonts w:ascii="Times New Roman" w:hAnsi="Times New Roman" w:cs="Times New Roman"/>
          <w:color w:val="002060"/>
          <w:sz w:val="28"/>
          <w:szCs w:val="28"/>
          <w:u w:val="single"/>
        </w:rPr>
        <w:t>Functional Requirements</w:t>
      </w:r>
    </w:p>
    <w:p w:rsidR="00BC10F7" w:rsidRPr="00C4597F" w:rsidRDefault="00BC10F7">
      <w:pPr>
        <w:rPr>
          <w:rFonts w:ascii="Times New Roman" w:hAnsi="Times New Roman" w:cs="Times New Roman"/>
        </w:rPr>
      </w:pP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Register and manage customer profiles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View and update the menu with item prices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Process customer orders with multiple items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Automatically calculate and generate bills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Manage reservations and table availability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4597F">
        <w:rPr>
          <w:rFonts w:ascii="Times New Roman" w:hAnsi="Times New Roman" w:cs="Times New Roman"/>
          <w:sz w:val="24"/>
          <w:szCs w:val="24"/>
        </w:rPr>
        <w:t>Record employee information and roles</w:t>
      </w: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C4597F">
        <w:rPr>
          <w:rFonts w:ascii="Times New Roman" w:hAnsi="Times New Roman" w:cs="Times New Roman"/>
          <w:color w:val="002060"/>
          <w:sz w:val="28"/>
          <w:szCs w:val="28"/>
          <w:u w:val="single"/>
        </w:rPr>
        <w:t>Non-Functional Requirements</w:t>
      </w:r>
    </w:p>
    <w:p w:rsidR="00BC10F7" w:rsidRPr="00C4597F" w:rsidRDefault="00BC10F7">
      <w:pPr>
        <w:rPr>
          <w:rFonts w:ascii="Times New Roman" w:hAnsi="Times New Roman" w:cs="Times New Roman"/>
          <w:u w:val="single"/>
        </w:rPr>
      </w:pPr>
    </w:p>
    <w:p w:rsidR="00BC10F7" w:rsidRPr="00CD42EF" w:rsidRDefault="0069556C">
      <w:pPr>
        <w:numPr>
          <w:ilvl w:val="0"/>
          <w:numId w:val="7"/>
        </w:numPr>
        <w:rPr>
          <w:sz w:val="24"/>
          <w:szCs w:val="24"/>
          <w:u w:val="single"/>
        </w:rPr>
      </w:pPr>
      <w:r w:rsidRPr="00C4597F">
        <w:rPr>
          <w:rFonts w:ascii="Times New Roman" w:hAnsi="Times New Roman" w:cs="Times New Roman"/>
          <w:sz w:val="24"/>
          <w:szCs w:val="24"/>
          <w:u w:val="single"/>
        </w:rPr>
        <w:t>Performance: The system should handle multiple users without la</w:t>
      </w:r>
      <w:r w:rsidRPr="00CD42EF">
        <w:rPr>
          <w:sz w:val="24"/>
          <w:szCs w:val="24"/>
          <w:u w:val="single"/>
        </w:rPr>
        <w:t>g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C4597F">
        <w:rPr>
          <w:rFonts w:ascii="Times New Roman" w:hAnsi="Times New Roman" w:cs="Times New Roman"/>
          <w:sz w:val="24"/>
          <w:szCs w:val="24"/>
          <w:u w:val="single"/>
        </w:rPr>
        <w:t>Security: Access should be restricted to authorized users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C4597F">
        <w:rPr>
          <w:rFonts w:ascii="Times New Roman" w:hAnsi="Times New Roman" w:cs="Times New Roman"/>
          <w:sz w:val="24"/>
          <w:szCs w:val="24"/>
          <w:u w:val="single"/>
        </w:rPr>
        <w:t>Usability: Interface should be intuitive and easy to use</w:t>
      </w:r>
    </w:p>
    <w:p w:rsidR="00BC10F7" w:rsidRPr="00C4597F" w:rsidRDefault="0069556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C4597F">
        <w:rPr>
          <w:rFonts w:ascii="Times New Roman" w:hAnsi="Times New Roman" w:cs="Times New Roman"/>
          <w:sz w:val="24"/>
          <w:szCs w:val="24"/>
          <w:u w:val="single"/>
        </w:rPr>
        <w:t>Scalability: The system should support future feature additions</w:t>
      </w:r>
    </w:p>
    <w:p w:rsidR="00BC10F7" w:rsidRPr="00C4597F" w:rsidRDefault="00BC10F7">
      <w:pPr>
        <w:rPr>
          <w:rFonts w:ascii="Times New Roman" w:hAnsi="Times New Roman" w:cs="Times New Roman"/>
          <w:u w:val="single"/>
        </w:rPr>
      </w:pPr>
    </w:p>
    <w:p w:rsidR="00BC10F7" w:rsidRPr="00C4597F" w:rsidRDefault="0069556C">
      <w:pPr>
        <w:pStyle w:val="Heading1"/>
        <w:rPr>
          <w:rFonts w:ascii="Times New Roman" w:hAnsi="Times New Roman" w:cs="Times New Roman"/>
          <w:color w:val="002060"/>
          <w:sz w:val="32"/>
          <w:szCs w:val="32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</w:rPr>
        <w:t>5. User Interface</w:t>
      </w: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  <w:u w:val="single"/>
        </w:rPr>
        <w:t>Creating Tables:</w:t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Customer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3225" cy="6205855"/>
            <wp:effectExtent l="0" t="0" r="3175" b="4445"/>
            <wp:docPr id="1" name="Picture 1" descr="WhatsApp Image 2025-05-31 at 17.18.16_fada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5-31 at 17.18.16_fada75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D42EF" w:rsidRDefault="0069556C">
      <w:pPr>
        <w:rPr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Employee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D42EF">
        <w:rPr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210175" cy="6429375"/>
            <wp:effectExtent l="0" t="0" r="9525" b="9525"/>
            <wp:docPr id="2" name="Picture 2" descr="WhatsApp Image 2025-05-31 at 17.18.16_14608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5-31 at 17.18.16_14608e3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Menu-item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019675" cy="6457950"/>
            <wp:effectExtent l="0" t="0" r="9525" b="0"/>
            <wp:docPr id="3" name="Picture 3" descr="WhatsApp Image 2025-05-31 at 17.18.17_967e94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5-31 at 17.18.17_967e940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BC10F7">
      <w:pPr>
        <w:rPr>
          <w:rFonts w:ascii="Times New Roman" w:hAnsi="Times New Roman" w:cs="Times New Roman"/>
          <w:sz w:val="24"/>
          <w:szCs w:val="24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Orders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79415" cy="4897755"/>
            <wp:effectExtent l="0" t="0" r="6985" b="17145"/>
            <wp:docPr id="4" name="Picture 4" descr="WhatsApp Image 2025-05-31 at 17.18.17_f08e6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5-31 at 17.18.17_f08e61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Order-item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r>
        <w:rPr>
          <w:noProof/>
        </w:rPr>
        <w:lastRenderedPageBreak/>
        <w:drawing>
          <wp:inline distT="0" distB="0" distL="114300" distR="114300">
            <wp:extent cx="5481320" cy="5720080"/>
            <wp:effectExtent l="0" t="0" r="5080" b="13970"/>
            <wp:docPr id="5" name="Picture 5" descr="WhatsApp Image 2025-05-31 at 17.18.17_65eaa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5-31 at 17.18.17_65eaa2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rPr>
          <w:sz w:val="24"/>
          <w:szCs w:val="24"/>
        </w:rPr>
      </w:pPr>
    </w:p>
    <w:p w:rsidR="00BC10F7" w:rsidRPr="00C4597F" w:rsidRDefault="0069556C">
      <w:pPr>
        <w:rPr>
          <w:rFonts w:ascii="Times New Roman" w:hAnsi="Times New Roman" w:cs="Times New Roman"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Bill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sz w:val="28"/>
          <w:szCs w:val="28"/>
        </w:rPr>
        <w:t>:</w:t>
      </w:r>
    </w:p>
    <w:p w:rsidR="00BC10F7" w:rsidRDefault="0069556C">
      <w:r>
        <w:rPr>
          <w:noProof/>
        </w:rPr>
        <w:lastRenderedPageBreak/>
        <w:drawing>
          <wp:inline distT="0" distB="0" distL="114300" distR="114300">
            <wp:extent cx="5484495" cy="5484495"/>
            <wp:effectExtent l="0" t="0" r="1905" b="1905"/>
            <wp:docPr id="6" name="Picture 6" descr="WhatsApp Image 2025-05-31 at 17.18.18_b43b06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5-31 at 17.18.18_b43b064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BC10F7">
      <w:pPr>
        <w:rPr>
          <w:rFonts w:ascii="Times New Roman" w:hAnsi="Times New Roman" w:cs="Times New Roman"/>
        </w:rPr>
      </w:pPr>
    </w:p>
    <w:p w:rsidR="00BC10F7" w:rsidRPr="00C4597F" w:rsidRDefault="00BC10F7">
      <w:pPr>
        <w:rPr>
          <w:rFonts w:ascii="Times New Roman" w:hAnsi="Times New Roman" w:cs="Times New Roman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Table-Info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Creation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r>
        <w:rPr>
          <w:noProof/>
        </w:rPr>
        <w:lastRenderedPageBreak/>
        <w:drawing>
          <wp:inline distT="0" distB="0" distL="114300" distR="114300">
            <wp:extent cx="5482590" cy="6090920"/>
            <wp:effectExtent l="0" t="0" r="3810" b="5080"/>
            <wp:docPr id="7" name="Picture 7" descr="WhatsApp Image 2025-05-31 at 17.18.18_7f730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5-31 at 17.18.18_7f7309c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C10F7" w:rsidRDefault="00BC10F7"/>
    <w:p w:rsidR="00BC10F7" w:rsidRPr="00C4597F" w:rsidRDefault="00BC10F7">
      <w:pPr>
        <w:rPr>
          <w:rFonts w:ascii="Times New Roman" w:hAnsi="Times New Roman" w:cs="Times New Roman"/>
        </w:rPr>
      </w:pPr>
    </w:p>
    <w:p w:rsidR="00BC10F7" w:rsidRPr="00C4597F" w:rsidRDefault="0069556C">
      <w:pPr>
        <w:rPr>
          <w:rFonts w:ascii="Times New Roman" w:hAnsi="Times New Roman" w:cs="Times New Roman"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Reservation</w:t>
      </w:r>
      <w:r w:rsidR="0017123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creation</w:t>
      </w:r>
      <w:r w:rsidRPr="00C4597F">
        <w:rPr>
          <w:rFonts w:ascii="Times New Roman" w:hAnsi="Times New Roman" w:cs="Times New Roman"/>
          <w:sz w:val="28"/>
          <w:szCs w:val="28"/>
        </w:rPr>
        <w:t>:</w:t>
      </w:r>
    </w:p>
    <w:p w:rsidR="00BC10F7" w:rsidRDefault="0069556C">
      <w:pPr>
        <w:pStyle w:val="Heading2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114300" distR="114300">
            <wp:extent cx="5481955" cy="4732655"/>
            <wp:effectExtent l="0" t="0" r="4445" b="10795"/>
            <wp:docPr id="8" name="Picture 8" descr="WhatsApp Image 2025-05-31 at 17.18.18_39ecb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5-31 at 17.18.18_39ecbc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pStyle w:val="Heading2"/>
        <w:rPr>
          <w:u w:val="single"/>
        </w:rPr>
      </w:pP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  <w:u w:val="single"/>
        </w:rPr>
        <w:t>Insertion:</w:t>
      </w:r>
    </w:p>
    <w:p w:rsidR="00BC10F7" w:rsidRPr="00C4597F" w:rsidRDefault="0017123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C4597F">
        <w:rPr>
          <w:rFonts w:ascii="Times New Roman" w:hAnsi="Times New Roman" w:cs="Times New Roman"/>
          <w:color w:val="auto"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color w:val="auto"/>
          <w:sz w:val="28"/>
          <w:szCs w:val="28"/>
        </w:rPr>
        <w:t>Customer:</w:t>
      </w:r>
    </w:p>
    <w:p w:rsidR="00BC10F7" w:rsidRDefault="0069556C">
      <w:pPr>
        <w:pStyle w:val="Heading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6400" cy="2962910"/>
            <wp:effectExtent l="0" t="0" r="0" b="8890"/>
            <wp:docPr id="9" name="Picture 9" descr="WhatsApp Image 2025-05-31 at 17.18.32_56ba6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5-31 at 17.18.32_56ba6b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225" cy="2730500"/>
            <wp:effectExtent l="0" t="0" r="3175" b="12700"/>
            <wp:docPr id="10" name="Picture 10" descr="WhatsApp Image 2025-05-31 at 17.18.33_2ca66b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5-31 at 17.18.33_2ca66bf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860" cy="2708910"/>
            <wp:effectExtent l="0" t="0" r="2540" b="15240"/>
            <wp:docPr id="11" name="Picture 11" descr="WhatsApp Image 2025-05-31 at 17.18.33_e24bc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5-31 at 17.18.33_e24bca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5765" cy="2677160"/>
            <wp:effectExtent l="0" t="0" r="635" b="8890"/>
            <wp:docPr id="12" name="Picture 12" descr="WhatsApp Image 2025-05-31 at 17.18.33_c5e98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5-31 at 17.18.33_c5e988a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130" cy="2712085"/>
            <wp:effectExtent l="0" t="0" r="1270" b="12065"/>
            <wp:docPr id="13" name="Picture 13" descr="WhatsApp Image 2025-05-31 at 17.18.34_03b8e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5-31 at 17.18.34_03b8e0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79415" cy="2578735"/>
            <wp:effectExtent l="0" t="0" r="6985" b="12065"/>
            <wp:docPr id="14" name="Picture 14" descr="WhatsApp Image 2025-05-31 at 17.18.34_826a0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5-31 at 17.18.34_826a03b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860" cy="2775585"/>
            <wp:effectExtent l="0" t="0" r="2540" b="5715"/>
            <wp:docPr id="15" name="Picture 15" descr="WhatsApp Image 2025-05-31 at 17.18.34_b6cb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5-31 at 17.18.34_b6cb81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Employee: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0050" cy="2578100"/>
            <wp:effectExtent l="0" t="0" r="6350" b="12700"/>
            <wp:docPr id="16" name="Picture 16" descr="WhatsApp Image 2025-05-31 at 17.18.56_b362f6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5-31 at 17.18.56_b362f6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765" cy="2544445"/>
            <wp:effectExtent l="0" t="0" r="635" b="8255"/>
            <wp:docPr id="17" name="Picture 17" descr="WhatsApp Image 2025-05-31 at 17.18.56_7fcb5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5-31 at 17.18.56_7fcb5db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955" cy="2610485"/>
            <wp:effectExtent l="0" t="0" r="4445" b="18415"/>
            <wp:docPr id="18" name="Picture 18" descr="WhatsApp Image 2025-05-31 at 17.18.56_dca6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5-31 at 17.18.56_dca6a08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2390775"/>
            <wp:effectExtent l="0" t="0" r="2540" b="9525"/>
            <wp:docPr id="19" name="Picture 19" descr="WhatsApp Image 2025-05-31 at 17.18.57_562ed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5-31 at 17.18.57_562ed7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1955" cy="2432685"/>
            <wp:effectExtent l="0" t="0" r="4445" b="5715"/>
            <wp:docPr id="20" name="Picture 20" descr="WhatsApp Image 2025-05-31 at 17.18.57_4e86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5-31 at 17.18.57_4e8699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5130" cy="2405380"/>
            <wp:effectExtent l="0" t="0" r="1270" b="13970"/>
            <wp:docPr id="21" name="Picture 21" descr="WhatsApp Image 2025-05-31 at 17.18.57_585ed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5-31 at 17.18.57_585ed1b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6400" cy="2413000"/>
            <wp:effectExtent l="0" t="0" r="0" b="6350"/>
            <wp:docPr id="22" name="Picture 22" descr="WhatsApp Image 2025-05-31 at 17.18.58_d7aa37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5-31 at 17.18.58_d7aa37c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rPr>
          <w:b/>
          <w:bCs/>
          <w:sz w:val="24"/>
          <w:szCs w:val="24"/>
        </w:rPr>
      </w:pP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Menu-item: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2841625"/>
            <wp:effectExtent l="0" t="0" r="2540" b="15875"/>
            <wp:docPr id="23" name="Picture 23" descr="WhatsApp Image 2025-05-31 at 17.19.11_6602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5-31 at 17.19.11_6602e0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0685" cy="2690495"/>
            <wp:effectExtent l="0" t="0" r="5715" b="14605"/>
            <wp:docPr id="24" name="Picture 24" descr="WhatsApp Image 2025-05-31 at 17.19.12_690206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5-31 at 17.19.12_690206b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225" cy="2570480"/>
            <wp:effectExtent l="0" t="0" r="3175" b="1270"/>
            <wp:docPr id="25" name="Picture 25" descr="WhatsApp Image 2025-05-31 at 17.19.12_f7eb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5-31 at 17.19.12_f7eb35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3037840"/>
            <wp:effectExtent l="0" t="0" r="2540" b="10160"/>
            <wp:docPr id="26" name="Picture 26" descr="WhatsApp Image 2025-05-31 at 17.19.12_67abc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5-31 at 17.19.12_67abcb7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0685" cy="2699385"/>
            <wp:effectExtent l="0" t="0" r="5715" b="5715"/>
            <wp:docPr id="27" name="Picture 27" descr="WhatsApp Image 2025-05-31 at 17.19.13_b57b3c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5-31 at 17.19.13_b57b3cf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2807335"/>
            <wp:effectExtent l="0" t="0" r="2540" b="12065"/>
            <wp:docPr id="28" name="Picture 28" descr="WhatsApp Image 2025-05-31 at 17.19.13_dd262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5-31 at 17.19.13_dd262ba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79415" cy="2564765"/>
            <wp:effectExtent l="0" t="0" r="6985" b="6985"/>
            <wp:docPr id="29" name="Picture 29" descr="WhatsApp Image 2025-05-31 at 17.19.13_ab035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5-05-31 at 17.19.13_ab0359f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Orders: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4495" cy="2130425"/>
            <wp:effectExtent l="0" t="0" r="1905" b="3175"/>
            <wp:docPr id="30" name="Picture 30" descr="WhatsApp Image 2025-05-31 at 17.19.25_58dfa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05-31 at 17.19.25_58dfa97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79415" cy="2175510"/>
            <wp:effectExtent l="0" t="0" r="6985" b="15240"/>
            <wp:docPr id="31" name="Picture 31" descr="WhatsApp Image 2025-05-31 at 17.19.25_916bc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5-05-31 at 17.19.25_916bc90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860" cy="2193925"/>
            <wp:effectExtent l="0" t="0" r="2540" b="15875"/>
            <wp:docPr id="32" name="Picture 32" descr="WhatsApp Image 2025-05-31 at 17.19.26_c07e1f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5-05-31 at 17.19.26_c07e1ff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5765" cy="2240280"/>
            <wp:effectExtent l="0" t="0" r="635" b="7620"/>
            <wp:docPr id="33" name="Picture 33" descr="WhatsApp Image 2025-05-31 at 17.19.26_5a0283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5-05-31 at 17.19.26_5a02839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79415" cy="2117725"/>
            <wp:effectExtent l="0" t="0" r="6985" b="15875"/>
            <wp:docPr id="34" name="Picture 34" descr="WhatsApp Image 2025-05-31 at 17.19.26_a37fa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5-05-31 at 17.19.26_a37faf7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1955" cy="2248535"/>
            <wp:effectExtent l="0" t="0" r="4445" b="18415"/>
            <wp:docPr id="35" name="Picture 35" descr="WhatsApp Image 2025-05-31 at 17.19.27_24c1e9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5-05-31 at 17.19.27_24c1e99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5130" cy="2286635"/>
            <wp:effectExtent l="0" t="0" r="1270" b="18415"/>
            <wp:docPr id="36" name="Picture 36" descr="WhatsApp Image 2025-05-31 at 17.19.27_50639d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hatsApp Image 2025-05-31 at 17.19.27_50639d3b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Order-item: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2590" cy="3121660"/>
            <wp:effectExtent l="0" t="0" r="3810" b="2540"/>
            <wp:docPr id="37" name="Picture 37" descr="WhatsApp Image 2025-05-31 at 17.19.38_a2ebea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WhatsApp Image 2025-05-31 at 17.19.38_a2ebea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5130" cy="2966720"/>
            <wp:effectExtent l="0" t="0" r="1270" b="5080"/>
            <wp:docPr id="38" name="Picture 38" descr="WhatsApp Image 2025-05-31 at 17.19.39_eacd1f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WhatsApp Image 2025-05-31 at 17.19.39_eacd1f8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765" cy="2945130"/>
            <wp:effectExtent l="0" t="0" r="635" b="7620"/>
            <wp:docPr id="39" name="Picture 39" descr="WhatsApp Image 2025-05-31 at 17.19.39_52ec67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hatsApp Image 2025-05-31 at 17.19.39_52ec67b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2812415"/>
            <wp:effectExtent l="0" t="0" r="2540" b="6985"/>
            <wp:docPr id="40" name="Picture 40" descr="WhatsApp Image 2025-05-31 at 17.19.39_aeb21e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WhatsApp Image 2025-05-31 at 17.19.39_aeb21ef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225" cy="3117215"/>
            <wp:effectExtent l="0" t="0" r="3175" b="6985"/>
            <wp:docPr id="41" name="Picture 41" descr="WhatsApp Image 2025-05-31 at 17.19.40_c5bc65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WhatsApp Image 2025-05-31 at 17.19.40_c5bc65ec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320" cy="2988310"/>
            <wp:effectExtent l="0" t="0" r="5080" b="2540"/>
            <wp:docPr id="42" name="Picture 42" descr="WhatsApp Image 2025-05-31 at 17.19.40_6abebf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WhatsApp Image 2025-05-31 at 17.19.40_6abebf8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1955" cy="2996565"/>
            <wp:effectExtent l="0" t="0" r="4445" b="13335"/>
            <wp:docPr id="43" name="Picture 43" descr="WhatsApp Image 2025-05-31 at 17.19.40_4ac5d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WhatsApp Image 2025-05-31 at 17.19.40_4ac5d5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Bill: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2960370"/>
            <wp:effectExtent l="0" t="0" r="2540" b="11430"/>
            <wp:docPr id="44" name="Picture 44" descr="WhatsApp Image 2025-05-31 at 17.19.52_038ea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WhatsApp Image 2025-05-31 at 17.19.52_038eaef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6400" cy="2917190"/>
            <wp:effectExtent l="0" t="0" r="0" b="16510"/>
            <wp:docPr id="45" name="Picture 45" descr="WhatsApp Image 2025-05-31 at 17.19.52_e049c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WhatsApp Image 2025-05-31 at 17.19.52_e049c48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955" cy="2980690"/>
            <wp:effectExtent l="0" t="0" r="4445" b="10160"/>
            <wp:docPr id="46" name="Picture 46" descr="WhatsApp Image 2025-05-31 at 17.19.53_ade97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WhatsApp Image 2025-05-31 at 17.19.53_ade979c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1955" cy="2941955"/>
            <wp:effectExtent l="0" t="0" r="4445" b="10795"/>
            <wp:docPr id="47" name="Picture 47" descr="WhatsApp Image 2025-05-31 at 17.19.53_5a34b1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WhatsApp Image 2025-05-31 at 17.19.53_5a34b1d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320" cy="3089910"/>
            <wp:effectExtent l="0" t="0" r="5080" b="15240"/>
            <wp:docPr id="48" name="Picture 48" descr="WhatsApp Image 2025-05-31 at 17.19.53_515c8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WhatsApp Image 2025-05-31 at 17.19.53_515c8cd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765" cy="3037840"/>
            <wp:effectExtent l="0" t="0" r="635" b="10160"/>
            <wp:docPr id="49" name="Picture 49" descr="WhatsApp Image 2025-05-31 at 17.19.54_b6694c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WhatsApp Image 2025-05-31 at 17.19.54_b6694cc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4495" cy="2996565"/>
            <wp:effectExtent l="0" t="0" r="1905" b="13335"/>
            <wp:docPr id="50" name="Picture 50" descr="WhatsApp Image 2025-05-31 at 17.19.54_c61a1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5-05-31 at 17.19.54_c61a1f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Table-Info: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860" cy="3019425"/>
            <wp:effectExtent l="0" t="0" r="2540" b="9525"/>
            <wp:docPr id="51" name="Picture 51" descr="WhatsApp Image 2025-05-31 at 17.20.05_202592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WhatsApp Image 2025-05-31 at 17.20.05_202592e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4495" cy="3240405"/>
            <wp:effectExtent l="0" t="0" r="1905" b="17145"/>
            <wp:docPr id="52" name="Picture 52" descr="WhatsApp Image 2025-05-31 at 17.20.05_b96b3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WhatsApp Image 2025-05-31 at 17.20.05_b96b385c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38775" cy="3257550"/>
            <wp:effectExtent l="0" t="0" r="9525" b="0"/>
            <wp:docPr id="53" name="Picture 53" descr="WhatsApp Image 2025-05-31 at 17.20.05_cae7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WhatsApp Image 2025-05-31 at 17.20.05_cae767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6400" cy="3185795"/>
            <wp:effectExtent l="0" t="0" r="0" b="14605"/>
            <wp:docPr id="54" name="Picture 54" descr="WhatsApp Image 2025-05-31 at 17.20.06_822cda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WhatsApp Image 2025-05-31 at 17.20.06_822cda2d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1955" cy="3006725"/>
            <wp:effectExtent l="0" t="0" r="4445" b="3175"/>
            <wp:docPr id="55" name="Picture 55" descr="WhatsApp Image 2025-05-31 at 17.20.06_39563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WhatsApp Image 2025-05-31 at 17.20.06_39563cda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955" cy="3158490"/>
            <wp:effectExtent l="0" t="0" r="4445" b="3810"/>
            <wp:docPr id="56" name="Picture 56" descr="WhatsApp Image 2025-05-31 at 17.20.06_299e4f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WhatsApp Image 2025-05-31 at 17.20.06_299e4f5b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57825" cy="3276600"/>
            <wp:effectExtent l="0" t="0" r="9525" b="0"/>
            <wp:docPr id="57" name="Picture 57" descr="WhatsApp Image 2025-05-31 at 17.20.07_4902e7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WhatsApp Image 2025-05-31 at 17.20.07_4902e7a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9226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Insert Record Into </w:t>
      </w:r>
      <w:r w:rsidR="0069556C" w:rsidRPr="00C4597F">
        <w:rPr>
          <w:rFonts w:ascii="Times New Roman" w:hAnsi="Times New Roman" w:cs="Times New Roman"/>
          <w:b/>
          <w:bCs/>
          <w:sz w:val="28"/>
          <w:szCs w:val="28"/>
        </w:rPr>
        <w:t>Reservation: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3860" cy="1670050"/>
            <wp:effectExtent l="0" t="0" r="2540" b="6350"/>
            <wp:docPr id="58" name="Picture 58" descr="WhatsApp Image 2025-05-31 at 17.20.19_3b159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WhatsApp Image 2025-05-31 at 17.20.19_3b15915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1320" cy="1659890"/>
            <wp:effectExtent l="0" t="0" r="5080" b="16510"/>
            <wp:docPr id="59" name="Picture 59" descr="WhatsApp Image 2025-05-31 at 17.20.19_2e4352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WhatsApp Image 2025-05-31 at 17.20.19_2e4352a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76875" cy="1750695"/>
            <wp:effectExtent l="0" t="0" r="9525" b="1905"/>
            <wp:docPr id="60" name="Picture 60" descr="WhatsApp Image 2025-05-31 at 17.20.20_5064c2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WhatsApp Image 2025-05-31 at 17.20.20_5064c2da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86400" cy="1663065"/>
            <wp:effectExtent l="0" t="0" r="0" b="13335"/>
            <wp:docPr id="61" name="Picture 61" descr="WhatsApp Image 2025-05-31 at 17.20.20_e8a226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WhatsApp Image 2025-05-31 at 17.20.20_e8a226de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475605" cy="1733550"/>
            <wp:effectExtent l="0" t="0" r="10795" b="0"/>
            <wp:docPr id="62" name="Picture 62" descr="WhatsApp Image 2025-05-31 at 17.20.20_2891e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WhatsApp Image 2025-05-31 at 17.20.20_2891e4c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  <w:u w:val="single"/>
        </w:rPr>
        <w:t>View Tables:</w:t>
      </w:r>
    </w:p>
    <w:p w:rsidR="00BC10F7" w:rsidRPr="00C4597F" w:rsidRDefault="00BC10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Customer</w:t>
      </w:r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765" cy="6326505"/>
            <wp:effectExtent l="0" t="0" r="635" b="17145"/>
            <wp:docPr id="63" name="Picture 63" descr="WhatsApp Image 2025-05-31 at 17.20.36_a376c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WhatsApp Image 2025-05-31 at 17.20.36_a376cafa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rPr>
          <w:sz w:val="24"/>
          <w:szCs w:val="24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Employee</w:t>
      </w:r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5130" cy="6238240"/>
            <wp:effectExtent l="0" t="0" r="1270" b="10160"/>
            <wp:docPr id="64" name="Picture 64" descr="WhatsApp Image 2025-05-31 at 17.20.36_d9f11c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WhatsApp Image 2025-05-31 at 17.20.36_d9f11cfd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597F">
        <w:rPr>
          <w:rFonts w:ascii="Times New Roman" w:hAnsi="Times New Roman" w:cs="Times New Roman"/>
          <w:b/>
          <w:bCs/>
          <w:sz w:val="28"/>
          <w:szCs w:val="28"/>
        </w:rPr>
        <w:t>Menu_Item</w:t>
      </w:r>
      <w:proofErr w:type="spellEnd"/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3860" cy="6098540"/>
            <wp:effectExtent l="0" t="0" r="2540" b="16510"/>
            <wp:docPr id="65" name="Picture 65" descr="WhatsApp Image 2025-05-31 at 17.20.36_2aa802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WhatsApp Image 2025-05-31 at 17.20.36_2aa802f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Orders</w:t>
      </w:r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5130" cy="6022975"/>
            <wp:effectExtent l="0" t="0" r="1270" b="15875"/>
            <wp:docPr id="66" name="Picture 66" descr="WhatsApp Image 2025-05-31 at 17.20.37_cfbdd8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WhatsApp Image 2025-05-31 at 17.20.37_cfbdd8d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597F">
        <w:rPr>
          <w:rFonts w:ascii="Times New Roman" w:hAnsi="Times New Roman" w:cs="Times New Roman"/>
          <w:b/>
          <w:bCs/>
          <w:sz w:val="28"/>
          <w:szCs w:val="28"/>
        </w:rPr>
        <w:t>Order_Item</w:t>
      </w:r>
      <w:proofErr w:type="spellEnd"/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765" cy="6558915"/>
            <wp:effectExtent l="0" t="0" r="635" b="13335"/>
            <wp:docPr id="68" name="Picture 68" descr="WhatsApp Image 2025-05-31 at 17.20.37_8a74db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WhatsApp Image 2025-05-31 at 17.20.37_8a74db2f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Bill</w:t>
      </w:r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2590" cy="6033135"/>
            <wp:effectExtent l="0" t="0" r="3810" b="5715"/>
            <wp:docPr id="69" name="Picture 69" descr="WhatsApp Image 2025-05-31 at 17.20.37_d659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WhatsApp Image 2025-05-31 at 17.20.37_d659315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597F">
        <w:rPr>
          <w:rFonts w:ascii="Times New Roman" w:hAnsi="Times New Roman" w:cs="Times New Roman"/>
          <w:b/>
          <w:bCs/>
          <w:sz w:val="28"/>
          <w:szCs w:val="28"/>
        </w:rPr>
        <w:t>Table_Info</w:t>
      </w:r>
      <w:proofErr w:type="spellEnd"/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130" cy="6747510"/>
            <wp:effectExtent l="0" t="0" r="1270" b="15240"/>
            <wp:docPr id="70" name="Picture 70" descr="WhatsApp Image 2025-05-31 at 17.20.37_e5b87f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WhatsApp Image 2025-05-31 at 17.20.37_e5b87ff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Reservations</w:t>
      </w:r>
      <w:r w:rsidR="00922672"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 Table View</w:t>
      </w:r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79415" cy="5093335"/>
            <wp:effectExtent l="0" t="0" r="6985" b="12065"/>
            <wp:docPr id="71" name="Picture 71" descr="WhatsApp Image 2025-05-31 at 17.20.38_70dc61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WhatsApp Image 2025-05-31 at 17.20.38_70dc61e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rPr>
          <w:sz w:val="24"/>
          <w:szCs w:val="24"/>
        </w:rPr>
      </w:pPr>
    </w:p>
    <w:p w:rsidR="00BC10F7" w:rsidRPr="00C4597F" w:rsidRDefault="0069556C">
      <w:pPr>
        <w:pStyle w:val="Heading2"/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C4597F">
        <w:rPr>
          <w:rFonts w:ascii="Times New Roman" w:hAnsi="Times New Roman" w:cs="Times New Roman"/>
          <w:color w:val="002060"/>
          <w:sz w:val="32"/>
          <w:szCs w:val="32"/>
          <w:u w:val="single"/>
        </w:rPr>
        <w:t>Views:</w:t>
      </w:r>
    </w:p>
    <w:p w:rsidR="00BC10F7" w:rsidRPr="00C4597F" w:rsidRDefault="00BC10F7">
      <w:pPr>
        <w:rPr>
          <w:rFonts w:ascii="Times New Roman" w:hAnsi="Times New Roman" w:cs="Times New Roman"/>
          <w:sz w:val="24"/>
          <w:szCs w:val="24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 xml:space="preserve">Order view with Customer and </w:t>
      </w:r>
      <w:proofErr w:type="spellStart"/>
      <w:r w:rsidRPr="00C4597F">
        <w:rPr>
          <w:rFonts w:ascii="Times New Roman" w:hAnsi="Times New Roman" w:cs="Times New Roman"/>
          <w:b/>
          <w:bCs/>
          <w:sz w:val="28"/>
          <w:szCs w:val="28"/>
        </w:rPr>
        <w:t>Emloyee</w:t>
      </w:r>
      <w:proofErr w:type="spellEnd"/>
      <w:r w:rsidRPr="00C459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1320" cy="5335905"/>
            <wp:effectExtent l="0" t="0" r="5080" b="17145"/>
            <wp:docPr id="72" name="Picture 72" descr="WhatsApp Image 2025-05-31 at 17.21.00_d5f53b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WhatsApp Image 2025-05-31 at 17.21.00_d5f53b0e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482590" cy="5523230"/>
            <wp:effectExtent l="0" t="0" r="3810" b="1270"/>
            <wp:docPr id="73" name="Picture 73" descr="WhatsApp Image 2025-05-31 at 17.21.00_8c1375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WhatsApp Image 2025-05-31 at 17.21.00_8c13753c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922672" w:rsidRDefault="00BC10F7">
      <w:pPr>
        <w:rPr>
          <w:sz w:val="28"/>
          <w:szCs w:val="28"/>
        </w:rPr>
      </w:pP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Bill view with Customer and Order: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5130" cy="5050790"/>
            <wp:effectExtent l="0" t="0" r="1270" b="16510"/>
            <wp:docPr id="74" name="Picture 74" descr="WhatsApp Image 2025-05-31 at 17.21.01_f8212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WhatsApp Image 2025-05-31 at 17.21.01_f8212e2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0050" cy="4982210"/>
            <wp:effectExtent l="0" t="0" r="6350" b="8890"/>
            <wp:docPr id="75" name="Picture 75" descr="WhatsApp Image 2025-05-31 at 17.21.01_7e52cc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WhatsApp Image 2025-05-31 at 17.21.01_7e52ccc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Pr="00C4597F" w:rsidRDefault="006955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97F">
        <w:rPr>
          <w:rFonts w:ascii="Times New Roman" w:hAnsi="Times New Roman" w:cs="Times New Roman"/>
          <w:b/>
          <w:bCs/>
          <w:sz w:val="28"/>
          <w:szCs w:val="28"/>
        </w:rPr>
        <w:t>Reservation view with Customer and Order:</w:t>
      </w:r>
    </w:p>
    <w:p w:rsidR="00BC10F7" w:rsidRDefault="0069556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83860" cy="5187950"/>
            <wp:effectExtent l="0" t="0" r="2540" b="12700"/>
            <wp:docPr id="76" name="Picture 76" descr="WhatsApp Image 2025-05-31 at 17.21.02_fa03b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WhatsApp Image 2025-05-31 at 17.21.02_fa03b13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5478780" cy="4698365"/>
            <wp:effectExtent l="0" t="0" r="7620" b="6985"/>
            <wp:docPr id="77" name="Picture 77" descr="WhatsApp Image 2025-05-31 at 17.21.02_04f91c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WhatsApp Image 2025-05-31 at 17.21.02_04f91c9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7" w:rsidRDefault="00BC10F7">
      <w:pPr>
        <w:rPr>
          <w:sz w:val="24"/>
          <w:szCs w:val="24"/>
        </w:rPr>
      </w:pPr>
    </w:p>
    <w:p w:rsidR="00BC10F7" w:rsidRDefault="00BC10F7">
      <w:pPr>
        <w:rPr>
          <w:sz w:val="24"/>
          <w:szCs w:val="24"/>
        </w:rPr>
      </w:pPr>
    </w:p>
    <w:p w:rsidR="00BC10F7" w:rsidRDefault="00BC10F7">
      <w:pPr>
        <w:rPr>
          <w:sz w:val="24"/>
          <w:szCs w:val="24"/>
        </w:rPr>
      </w:pPr>
    </w:p>
    <w:p w:rsidR="00BC10F7" w:rsidRDefault="00BC10F7">
      <w:pPr>
        <w:rPr>
          <w:sz w:val="24"/>
          <w:szCs w:val="24"/>
        </w:rPr>
      </w:pPr>
    </w:p>
    <w:sectPr w:rsidR="00BC10F7" w:rsidSect="0069556C">
      <w:pgSz w:w="12240" w:h="15840"/>
      <w:pgMar w:top="1440" w:right="1800" w:bottom="1440" w:left="18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463" w:rsidRDefault="00464463">
      <w:pPr>
        <w:spacing w:line="240" w:lineRule="auto"/>
      </w:pPr>
      <w:r>
        <w:separator/>
      </w:r>
    </w:p>
  </w:endnote>
  <w:endnote w:type="continuationSeparator" w:id="0">
    <w:p w:rsidR="00464463" w:rsidRDefault="004644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463" w:rsidRDefault="00464463">
      <w:pPr>
        <w:spacing w:after="0"/>
      </w:pPr>
      <w:r>
        <w:separator/>
      </w:r>
    </w:p>
  </w:footnote>
  <w:footnote w:type="continuationSeparator" w:id="0">
    <w:p w:rsidR="00464463" w:rsidRDefault="004644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D5AB8E"/>
    <w:multiLevelType w:val="singleLevel"/>
    <w:tmpl w:val="EDD5AB8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46C1E"/>
    <w:rsid w:val="0006063C"/>
    <w:rsid w:val="00077BE9"/>
    <w:rsid w:val="0015074B"/>
    <w:rsid w:val="00171232"/>
    <w:rsid w:val="002168F0"/>
    <w:rsid w:val="002828BA"/>
    <w:rsid w:val="0029639D"/>
    <w:rsid w:val="002E6F71"/>
    <w:rsid w:val="00326F90"/>
    <w:rsid w:val="00380C30"/>
    <w:rsid w:val="003B703F"/>
    <w:rsid w:val="003F69D5"/>
    <w:rsid w:val="00464463"/>
    <w:rsid w:val="0049549F"/>
    <w:rsid w:val="004B3DAB"/>
    <w:rsid w:val="004E2766"/>
    <w:rsid w:val="005107E9"/>
    <w:rsid w:val="00565C84"/>
    <w:rsid w:val="0057736D"/>
    <w:rsid w:val="00650320"/>
    <w:rsid w:val="00677344"/>
    <w:rsid w:val="0069556C"/>
    <w:rsid w:val="006F0189"/>
    <w:rsid w:val="007525AA"/>
    <w:rsid w:val="00752905"/>
    <w:rsid w:val="007A5B7E"/>
    <w:rsid w:val="007F2F43"/>
    <w:rsid w:val="008974E9"/>
    <w:rsid w:val="00922672"/>
    <w:rsid w:val="00956978"/>
    <w:rsid w:val="009A27D3"/>
    <w:rsid w:val="009E1758"/>
    <w:rsid w:val="009F38CD"/>
    <w:rsid w:val="00A418BA"/>
    <w:rsid w:val="00A761D0"/>
    <w:rsid w:val="00AA1D8D"/>
    <w:rsid w:val="00B336D0"/>
    <w:rsid w:val="00B47730"/>
    <w:rsid w:val="00BC10F7"/>
    <w:rsid w:val="00BE49D2"/>
    <w:rsid w:val="00BE6B8A"/>
    <w:rsid w:val="00C0228C"/>
    <w:rsid w:val="00C4597F"/>
    <w:rsid w:val="00CB0664"/>
    <w:rsid w:val="00CB574D"/>
    <w:rsid w:val="00CD42EF"/>
    <w:rsid w:val="00D3384F"/>
    <w:rsid w:val="00D3703D"/>
    <w:rsid w:val="00D704DD"/>
    <w:rsid w:val="00DC2658"/>
    <w:rsid w:val="00E0388A"/>
    <w:rsid w:val="00E10D74"/>
    <w:rsid w:val="00EB07E9"/>
    <w:rsid w:val="00EF582B"/>
    <w:rsid w:val="00F77157"/>
    <w:rsid w:val="00F9082C"/>
    <w:rsid w:val="00FC693F"/>
    <w:rsid w:val="1BBA6A08"/>
    <w:rsid w:val="5637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 w:qFormat="1"/>
    <w:lsdException w:name="Light Shading Accent 1" w:uiPriority="60" w:unhideWhenUsed="0" w:qFormat="1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 w:qFormat="1"/>
    <w:lsdException w:name="Light Shading Accent 2" w:uiPriority="60" w:unhideWhenUsed="0" w:qFormat="1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 w:qFormat="1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qFormat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 w:qFormat="1"/>
    <w:lsdException w:name="Light Shading Accent 1" w:uiPriority="60" w:unhideWhenUsed="0" w:qFormat="1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 w:qFormat="1"/>
    <w:lsdException w:name="Light Shading Accent 2" w:uiPriority="60" w:unhideWhenUsed="0" w:qFormat="1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 w:qFormat="1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qFormat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settings" Target="settings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theme" Target="theme/theme1.xml"/><Relationship Id="rId61" Type="http://schemas.openxmlformats.org/officeDocument/2006/relationships/image" Target="media/image53.jpeg"/><Relationship Id="rId82" Type="http://schemas.openxmlformats.org/officeDocument/2006/relationships/image" Target="media/image7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66E51D-EA49-469E-81C6-FDD20BE9D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50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falcon kahuta</cp:lastModifiedBy>
  <cp:revision>35</cp:revision>
  <dcterms:created xsi:type="dcterms:W3CDTF">2013-12-23T23:15:00Z</dcterms:created>
  <dcterms:modified xsi:type="dcterms:W3CDTF">2025-05-31T18:09:00Z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303EA388B2694A35BF8CE3C5C67C95A3_13</vt:lpwstr>
  </property>
</Properties>
</file>